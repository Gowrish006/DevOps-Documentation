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6253A">
      <w:pPr>
        <w:pStyle w:val="2"/>
      </w:pPr>
      <w:bookmarkStart w:id="0" w:name="_GoBack"/>
      <w:bookmarkEnd w:id="0"/>
      <w:r>
        <w:t>Kubernetes Retail App Deployment</w:t>
      </w:r>
    </w:p>
    <w:p w14:paraId="6B441709">
      <w:pPr>
        <w:pStyle w:val="3"/>
      </w:pPr>
      <w:r>
        <w:t>1. Created Namespace</w:t>
      </w:r>
    </w:p>
    <w:p w14:paraId="1ED3F2F0">
      <w:r>
        <w:t>Created namespace 'namespace-ns' using kubectl command.</w:t>
      </w:r>
      <w:r>
        <w:br w:type="textWrapping"/>
      </w:r>
      <w:r>
        <w:t>Verified namespace creation using 'kubectl get ns'.</w:t>
      </w:r>
      <w:r>
        <w:br w:type="textWrapping"/>
      </w:r>
      <w:r>
        <w:t>Namespace isolates all retail application resources.</w:t>
      </w:r>
    </w:p>
    <w:p w14:paraId="4CE7AD54">
      <w:pPr>
        <w:jc w:val="center"/>
      </w:pPr>
      <w:r>
        <w:drawing>
          <wp:inline distT="0" distB="0" distL="114300" distR="114300">
            <wp:extent cx="5029200" cy="358394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2FEB">
      <w:pPr>
        <w:pStyle w:val="3"/>
      </w:pPr>
      <w:r>
        <w:t>2. Created Retail App Deployment YAML</w:t>
      </w:r>
    </w:p>
    <w:p w14:paraId="4D8A46A3">
      <w:r>
        <w:t>Defined Deployment with 2 replicas.</w:t>
      </w:r>
      <w:r>
        <w:br w:type="textWrapping"/>
      </w:r>
      <w:r>
        <w:t>Container image: saiteja2502/userprofileretail:latest.</w:t>
      </w:r>
      <w:r>
        <w:br w:type="textWrapping"/>
      </w:r>
      <w:r>
        <w:t>Container port: 3130.</w:t>
      </w:r>
      <w:r>
        <w:br w:type="textWrapping"/>
      </w:r>
      <w:r>
        <w:t>Configured environment variables for MongoDB and email credentials.</w:t>
      </w:r>
    </w:p>
    <w:p w14:paraId="723FCF29">
      <w:pPr>
        <w:jc w:val="center"/>
      </w:pPr>
      <w:r>
        <w:drawing>
          <wp:inline distT="0" distB="0" distL="114300" distR="114300">
            <wp:extent cx="5029200" cy="210248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2657">
      <w:pPr>
        <w:pStyle w:val="3"/>
      </w:pPr>
      <w:r>
        <w:t>3. Created MongoDB Deployment YAML</w:t>
      </w:r>
    </w:p>
    <w:p w14:paraId="0C9A3A4D">
      <w:r>
        <w:t>MongoDB deployed with 1 replica.</w:t>
      </w:r>
      <w:r>
        <w:br w:type="textWrapping"/>
      </w:r>
      <w:r>
        <w:t>Container image: mongo:latest.</w:t>
      </w:r>
      <w:r>
        <w:br w:type="textWrapping"/>
      </w:r>
      <w:r>
        <w:t>Database initialized with 'myDatabase'.</w:t>
      </w:r>
      <w:r>
        <w:br w:type="textWrapping"/>
      </w:r>
      <w:r>
        <w:t>Port 27017 exposed internally.</w:t>
      </w:r>
    </w:p>
    <w:p w14:paraId="24C92144">
      <w:pPr>
        <w:jc w:val="center"/>
      </w:pPr>
      <w:r>
        <w:drawing>
          <wp:inline distT="0" distB="0" distL="114300" distR="114300">
            <wp:extent cx="5029200" cy="402145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86A6">
      <w:pPr>
        <w:pStyle w:val="3"/>
      </w:pPr>
      <w:r>
        <w:t>4. Created ConfigMap</w:t>
      </w:r>
    </w:p>
    <w:p w14:paraId="705A9AFB">
      <w:r>
        <w:t>Stored non-sensitive configuration values.</w:t>
      </w:r>
      <w:r>
        <w:br w:type="textWrapping"/>
      </w:r>
      <w:r>
        <w:t>Keys stored: APP_NAME and APP_VERSION.</w:t>
      </w:r>
      <w:r>
        <w:br w:type="textWrapping"/>
      </w:r>
      <w:r>
        <w:t>Applied using 'kubectl apply -f configmap.yaml'.</w:t>
      </w:r>
    </w:p>
    <w:p w14:paraId="79DE066B">
      <w:pPr>
        <w:jc w:val="center"/>
      </w:pPr>
      <w:r>
        <w:drawing>
          <wp:inline distT="0" distB="0" distL="114300" distR="114300">
            <wp:extent cx="5029200" cy="401510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E8EB">
      <w:pPr>
        <w:pStyle w:val="3"/>
      </w:pPr>
      <w:r>
        <w:t>5. Applied All YAML Files</w:t>
      </w:r>
    </w:p>
    <w:p w14:paraId="79535299">
      <w:r>
        <w:t>Applied ConfigMap, MongoDB Deployment, MongoDB Service,</w:t>
      </w:r>
      <w:r>
        <w:br w:type="textWrapping"/>
      </w:r>
      <w:r>
        <w:t>Retail App Deployment, and Retail App Service.</w:t>
      </w:r>
      <w:r>
        <w:br w:type="textWrapping"/>
      </w:r>
      <w:r>
        <w:t>Verified resources created successfully.</w:t>
      </w:r>
    </w:p>
    <w:p w14:paraId="056E273D">
      <w:pPr>
        <w:jc w:val="center"/>
      </w:pPr>
      <w:r>
        <w:drawing>
          <wp:inline distT="0" distB="0" distL="114300" distR="114300">
            <wp:extent cx="5029200" cy="1136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F21">
      <w:pPr>
        <w:pStyle w:val="3"/>
      </w:pPr>
      <w:r>
        <w:t>6. Verified Cluster Resources</w:t>
      </w:r>
    </w:p>
    <w:p w14:paraId="265448E1">
      <w:r>
        <w:t>Used 'kubectl get all -n namespace-ns'.</w:t>
      </w:r>
      <w:r>
        <w:br w:type="textWrapping"/>
      </w:r>
      <w:r>
        <w:t>Confirmed Pods, Services, Deployments, and ReplicaSets are running.</w:t>
      </w:r>
    </w:p>
    <w:p w14:paraId="05DC20E0">
      <w:pPr>
        <w:jc w:val="center"/>
      </w:pPr>
      <w:r>
        <w:drawing>
          <wp:inline distT="0" distB="0" distL="114300" distR="114300">
            <wp:extent cx="5029200" cy="207581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6F3C">
      <w:pPr>
        <w:pStyle w:val="3"/>
      </w:pPr>
      <w:r>
        <w:t>7. Encoded Secret Values</w:t>
      </w:r>
    </w:p>
    <w:p w14:paraId="4C48A64E">
      <w:r>
        <w:t>Encoded SESSION_SECRET, EMAIL_USER, and EMAIL_PASS using base64.</w:t>
      </w:r>
      <w:r>
        <w:br w:type="textWrapping"/>
      </w:r>
      <w:r>
        <w:t>Prepared values for Secret YAML configuration.</w:t>
      </w:r>
    </w:p>
    <w:p w14:paraId="3B2A011B">
      <w:pPr>
        <w:jc w:val="center"/>
      </w:pPr>
      <w:r>
        <w:drawing>
          <wp:inline distT="0" distB="0" distL="114300" distR="114300">
            <wp:extent cx="5029200" cy="139065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E2C1">
      <w:pPr>
        <w:pStyle w:val="3"/>
      </w:pPr>
      <w:r>
        <w:t>8. Created Secret YAML</w:t>
      </w:r>
    </w:p>
    <w:p w14:paraId="3A336359">
      <w:r>
        <w:t>Created retail-secret with encoded credentials.</w:t>
      </w:r>
      <w:r>
        <w:br w:type="textWrapping"/>
      </w:r>
      <w:r>
        <w:t>Secret type: Opaque.</w:t>
      </w:r>
      <w:r>
        <w:br w:type="textWrapping"/>
      </w:r>
      <w:r>
        <w:t>Stored 3 sensitive values securely.</w:t>
      </w:r>
    </w:p>
    <w:p w14:paraId="48DA0493">
      <w:pPr>
        <w:jc w:val="center"/>
      </w:pPr>
      <w:r>
        <w:drawing>
          <wp:inline distT="0" distB="0" distL="114300" distR="114300">
            <wp:extent cx="5029200" cy="218122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248">
      <w:pPr>
        <w:pStyle w:val="3"/>
      </w:pPr>
      <w:r>
        <w:t>9. Applied Secret</w:t>
      </w:r>
    </w:p>
    <w:p w14:paraId="3AAD2B79">
      <w:r>
        <w:t>Applied secret using 'kubectl apply -f secret.yaml'.</w:t>
      </w:r>
      <w:r>
        <w:br w:type="textWrapping"/>
      </w:r>
      <w:r>
        <w:t>Verified using 'kubectl get secret -n namespace-ns'.</w:t>
      </w:r>
    </w:p>
    <w:p w14:paraId="34477B07">
      <w:pPr>
        <w:jc w:val="center"/>
      </w:pPr>
      <w:r>
        <w:drawing>
          <wp:inline distT="0" distB="0" distL="114300" distR="114300">
            <wp:extent cx="5029200" cy="1513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F02F">
      <w:pPr>
        <w:pStyle w:val="3"/>
      </w:pPr>
      <w:r>
        <w:t>10. Updated Deployment to Use ConfigMap and Secret</w:t>
      </w:r>
    </w:p>
    <w:p w14:paraId="34707BA8">
      <w:r>
        <w:t>Modified Deployment to use configMapKeyRef and secretKeyRef.</w:t>
      </w:r>
      <w:r>
        <w:br w:type="textWrapping"/>
      </w:r>
      <w:r>
        <w:t>Injected MongoDB URI, SESSION_SECRET, EMAIL_USER, and EMAIL_PASS securely.</w:t>
      </w:r>
    </w:p>
    <w:p w14:paraId="713E44C1">
      <w:pPr>
        <w:jc w:val="center"/>
      </w:pPr>
      <w:r>
        <w:drawing>
          <wp:inline distT="0" distB="0" distL="114300" distR="114300">
            <wp:extent cx="5029200" cy="610870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57B9">
      <w:pPr>
        <w:pStyle w:val="3"/>
      </w:pPr>
      <w:r>
        <w:t>11. Verified Final Deployment Status</w:t>
      </w:r>
    </w:p>
    <w:p w14:paraId="6BFB87E9">
      <w:r>
        <w:t>Checked pods using 'kubectl get pods'.</w:t>
      </w:r>
      <w:r>
        <w:br w:type="textWrapping"/>
      </w:r>
      <w:r>
        <w:t>Observed running state and identified CreateContainerConfigError.</w:t>
      </w:r>
      <w:r>
        <w:br w:type="textWrapping"/>
      </w:r>
      <w:r>
        <w:t>Ensured configuration and secret injection working correctly.</w:t>
      </w:r>
    </w:p>
    <w:p w14:paraId="47C2F8F1">
      <w:pPr>
        <w:jc w:val="center"/>
      </w:pPr>
      <w:r>
        <w:drawing>
          <wp:inline distT="0" distB="0" distL="114300" distR="114300">
            <wp:extent cx="5029200" cy="268859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6ABA">
      <w:pPr>
        <w:pStyle w:val="3"/>
      </w:pPr>
      <w:r>
        <w:t>Final Result</w:t>
      </w:r>
    </w:p>
    <w:p w14:paraId="6EFAB048">
      <w:r>
        <w:t>Namespace created successfully.</w:t>
      </w:r>
      <w:r>
        <w:br w:type="textWrapping"/>
      </w:r>
      <w:r>
        <w:t>MongoDB deployed internally.</w:t>
      </w:r>
      <w:r>
        <w:br w:type="textWrapping"/>
      </w:r>
      <w:r>
        <w:t>Retail application deployed with replicas.</w:t>
      </w:r>
      <w:r>
        <w:br w:type="textWrapping"/>
      </w:r>
      <w:r>
        <w:t>ConfigMap and Secret injected successfully.</w:t>
      </w:r>
      <w:r>
        <w:br w:type="textWrapping"/>
      </w:r>
      <w:r>
        <w:t>Application resources verified inside Kubernetes cluster.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C6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poolagowrish 1920</cp:lastModifiedBy>
  <dcterms:modified xsi:type="dcterms:W3CDTF">2026-02-23T02:17:26Z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C0D6BD1E87174A28A5029B9693D79F9D_13</vt:lpwstr>
  </property>
</Properties>
</file>